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Amazon.com Inc. Java 18.0.2 on Windows 10 -->
    <w:p>
      <w:r>
        <w:drawing>
          <wp:inline distT="0" distB="0" distL="0" distR="0">
            <wp:extent cx="5732145" cy="1050795"/>
            <wp:effectExtent l="0" t="0" r="0" b="0"/>
            <wp:docPr id="1" name="Logo" descr="Logo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Logo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center"/>
            </w:pPr>
            <w:r>
              <w:drawing>
                <wp:inline distT="0" distB="0" distL="0" distR="0">
                  <wp:extent cx="1498600" cy="1998133"/>
                  <wp:effectExtent l="0" t="0" r="0" b="0"/>
                  <wp:docPr id="3" name="UserPhoto" descr="UserPhoto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UserPhoto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pPr>
              <w:jc w:val="left"/>
            </w:pPr>
            <w:r>
              <w:rPr>
                <w:b/>
                <w:sz w:val="44"/>
                <w:u w:val="single"/>
              </w:rPr>
              <w:t>Тест Тест Тест</w:t>
            </w:r>
          </w:p>
          <w:p>
            <w:r>
              <w:rPr>
                <w:sz w:val="28"/>
              </w:rPr>
              <w:t>Дата рождения: 01.01.1999</w:t>
            </w:r>
          </w:p>
          <w:p>
            <w:r>
              <w:t>Город: Москва</w:t>
            </w:r>
          </w:p>
          <w:p>
            <w:r>
              <w:rPr>
                <w:sz w:val="28"/>
              </w:rPr>
              <w:t>Телефон: +71112223344</w:t>
            </w:r>
          </w:p>
          <w:p>
            <w:r>
              <w:rPr>
                <w:sz w:val="28"/>
              </w:rPr>
              <w:t>E-mail: example@example.ru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f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